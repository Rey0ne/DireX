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E244E2">
      <w:r>
        <w:t>1. 离婚的亿万富翁继承人</w:t>
      </w:r>
    </w:p>
    <w:p w14:paraId="31B53F27">
      <w:r>
        <w:t>2. 夺娶</w:t>
      </w:r>
    </w:p>
    <w:p w14:paraId="647A831B">
      <w:r>
        <w:t>3. 好一个乖乖女</w:t>
      </w:r>
    </w:p>
    <w:p w14:paraId="0E615003">
      <w:r>
        <w:t>4. 盲女</w:t>
      </w:r>
    </w:p>
    <w:p w14:paraId="2963D285">
      <w:r>
        <w:t>5. 保洁员竟是女总裁</w:t>
      </w:r>
    </w:p>
    <w:p w14:paraId="2FF1984F">
      <w:r>
        <w:t>6. 顶级偏爱！妈咪，我找到爹地了</w:t>
      </w:r>
    </w:p>
    <w:p w14:paraId="4A6D7E62">
      <w:r>
        <w:t>7. 爱在离婚进行时</w:t>
      </w:r>
    </w:p>
    <w:p w14:paraId="05803037">
      <w:r>
        <w:t>8. 影后的复仇</w:t>
      </w:r>
    </w:p>
    <w:p w14:paraId="3872CA93">
      <w:r>
        <w:t>9. 致命主妇</w:t>
      </w:r>
    </w:p>
    <w:p w14:paraId="1AF220E0">
      <w:r>
        <w:t>10. 秦总夫人在找你离婚</w:t>
      </w:r>
    </w:p>
    <w:p w14:paraId="1B3AA9F6">
      <w:r>
        <w:t>11. 偷换人生之真假千金</w:t>
      </w:r>
    </w:p>
    <w:p w14:paraId="5BEE3C07">
      <w:r>
        <w:t>12. 陆总今天要离婚</w:t>
      </w:r>
    </w:p>
    <w:p w14:paraId="3FA813F6">
      <w:r>
        <w:t>13. 夫人她专治不服</w:t>
      </w:r>
    </w:p>
    <w:p w14:paraId="505463A8">
      <w:r>
        <w:t>14. 十八岁太奶奶驾到3</w:t>
      </w:r>
    </w:p>
    <w:p w14:paraId="004C1949">
      <w:r>
        <w:t>15. 盛夏芬德拉</w:t>
      </w:r>
    </w:p>
    <w:p w14:paraId="5F88EF4B">
      <w:r>
        <w:t>16. 十年不晚</w:t>
      </w:r>
    </w:p>
    <w:p w14:paraId="7C9D78B8">
      <w:r>
        <w:t>1</w:t>
      </w:r>
      <w:r>
        <w:rPr>
          <w:rFonts w:hint="eastAsia" w:eastAsia="宋体"/>
          <w:lang w:val="en-US" w:eastAsia="zh-CN"/>
        </w:rPr>
        <w:t>7</w:t>
      </w:r>
      <w:r>
        <w:t>. 诀别当天，高冷女神后悔惨了</w:t>
      </w:r>
    </w:p>
    <w:p w14:paraId="42148236">
      <w:r>
        <w:rPr>
          <w:rFonts w:hint="eastAsia" w:eastAsia="宋体"/>
          <w:lang w:val="en-US" w:eastAsia="zh-CN"/>
        </w:rPr>
        <w:t>18</w:t>
      </w:r>
      <w:r>
        <w:t>. 利刃玫瑰</w:t>
      </w:r>
    </w:p>
    <w:p w14:paraId="51301F16">
      <w:r>
        <w:rPr>
          <w:rFonts w:hint="eastAsia" w:eastAsia="宋体"/>
          <w:lang w:val="en-US" w:eastAsia="zh-CN"/>
        </w:rPr>
        <w:t>19</w:t>
      </w:r>
      <w:r>
        <w:t>. 闺蜜眼睁睁看我被京圈太子宠上天</w:t>
      </w:r>
    </w:p>
    <w:p w14:paraId="14F586AD">
      <w:r>
        <w:rPr>
          <w:rFonts w:hint="eastAsia" w:eastAsia="宋体"/>
          <w:lang w:val="en-US" w:eastAsia="zh-CN"/>
        </w:rPr>
        <w:t>20</w:t>
      </w:r>
      <w:r>
        <w:t>. 联姻，裴大人是个粘人精</w:t>
      </w:r>
    </w:p>
    <w:p w14:paraId="120A5D33">
      <w:r>
        <w:rPr>
          <w:rFonts w:hint="eastAsia" w:eastAsia="宋体"/>
          <w:lang w:val="en-US" w:eastAsia="zh-CN"/>
        </w:rPr>
        <w:t>21</w:t>
      </w:r>
      <w:r>
        <w:t>. 京婚不熟</w:t>
      </w:r>
    </w:p>
    <w:p w14:paraId="43026DFC">
      <w:r>
        <w:rPr>
          <w:rFonts w:hint="eastAsia" w:eastAsia="宋体"/>
          <w:lang w:val="en-US" w:eastAsia="zh-CN"/>
        </w:rPr>
        <w:t>22</w:t>
      </w:r>
      <w:r>
        <w:t>. 野草疯长</w:t>
      </w:r>
    </w:p>
    <w:p w14:paraId="56631FCD">
      <w:r>
        <w:rPr>
          <w:rFonts w:hint="eastAsia" w:eastAsia="宋体"/>
          <w:lang w:val="en-US" w:eastAsia="zh-CN"/>
        </w:rPr>
        <w:t>23</w:t>
      </w:r>
      <w:r>
        <w:t>. 脱缰</w:t>
      </w:r>
    </w:p>
    <w:p w14:paraId="0276AB7F">
      <w:r>
        <w:rPr>
          <w:rFonts w:hint="eastAsia" w:eastAsia="宋体"/>
          <w:lang w:val="en-US" w:eastAsia="zh-CN"/>
        </w:rPr>
        <w:t>24</w:t>
      </w:r>
      <w:r>
        <w:t>. 夜色将明</w:t>
      </w:r>
    </w:p>
    <w:p w14:paraId="6AA0C1DB">
      <w:r>
        <w:rPr>
          <w:rFonts w:hint="eastAsia" w:eastAsia="宋体"/>
          <w:lang w:val="en-US" w:eastAsia="zh-CN"/>
        </w:rPr>
        <w:t>25</w:t>
      </w:r>
      <w:r>
        <w:t>. 别有用心的妻子</w:t>
      </w:r>
    </w:p>
    <w:p w14:paraId="00B24109">
      <w:r>
        <w:rPr>
          <w:rFonts w:hint="eastAsia" w:eastAsia="宋体"/>
          <w:lang w:val="en-US" w:eastAsia="zh-CN"/>
        </w:rPr>
        <w:t>26</w:t>
      </w:r>
      <w:r>
        <w:t>. 好孕甜妻被钻石老公宠上天</w:t>
      </w:r>
    </w:p>
    <w:p w14:paraId="47AE426E">
      <w:r>
        <w:rPr>
          <w:rFonts w:hint="eastAsia" w:eastAsia="宋体"/>
          <w:lang w:val="en-US" w:eastAsia="zh-CN"/>
        </w:rPr>
        <w:t>27</w:t>
      </w:r>
      <w:r>
        <w:t>. 觉醒当天，我当上全国状元</w:t>
      </w:r>
    </w:p>
    <w:p w14:paraId="1278CEB6">
      <w:r>
        <w:rPr>
          <w:rFonts w:hint="eastAsia" w:eastAsia="宋体"/>
          <w:lang w:val="en-US" w:eastAsia="zh-CN"/>
        </w:rPr>
        <w:t>28</w:t>
      </w:r>
      <w:r>
        <w:t>. 她知道我身份后崩溃了</w:t>
      </w:r>
    </w:p>
    <w:p w14:paraId="5239A030">
      <w:r>
        <w:rPr>
          <w:rFonts w:hint="eastAsia" w:eastAsia="宋体"/>
          <w:lang w:val="en-US" w:eastAsia="zh-CN"/>
        </w:rPr>
        <w:t>29</w:t>
      </w:r>
      <w:r>
        <w:t>. 幸得相遇离婚时</w:t>
      </w:r>
    </w:p>
    <w:p w14:paraId="2EFB23BD">
      <w:r>
        <w:rPr>
          <w:rFonts w:hint="eastAsia" w:eastAsia="宋体"/>
          <w:lang w:val="en-US" w:eastAsia="zh-CN"/>
        </w:rPr>
        <w:t>30</w:t>
      </w:r>
      <w:r>
        <w:t>. 南音再许</w:t>
      </w:r>
    </w:p>
    <w:p w14:paraId="72E4E63E">
      <w:r>
        <w:rPr>
          <w:rFonts w:hint="eastAsia" w:eastAsia="宋体"/>
          <w:lang w:val="en-US" w:eastAsia="zh-CN"/>
        </w:rPr>
        <w:t>31</w:t>
      </w:r>
      <w:r>
        <w:t>. 双面权臣暗恋我</w:t>
      </w:r>
    </w:p>
    <w:p w14:paraId="3BB9AB68">
      <w:r>
        <w:rPr>
          <w:rFonts w:hint="eastAsia" w:eastAsia="宋体"/>
          <w:lang w:val="en-US" w:eastAsia="zh-CN"/>
        </w:rPr>
        <w:t>32</w:t>
      </w:r>
      <w:r>
        <w:t>. 当爱抵达时</w:t>
      </w:r>
    </w:p>
    <w:p w14:paraId="1DAED5F3">
      <w:r>
        <w:rPr>
          <w:rFonts w:hint="eastAsia" w:eastAsia="宋体"/>
          <w:lang w:val="en-US" w:eastAsia="zh-CN"/>
        </w:rPr>
        <w:t>33</w:t>
      </w:r>
      <w:r>
        <w:t>. 只为占有你</w:t>
      </w:r>
    </w:p>
    <w:p w14:paraId="4239DF1C">
      <w:r>
        <w:rPr>
          <w:rFonts w:hint="eastAsia" w:eastAsia="宋体"/>
          <w:lang w:val="en-US" w:eastAsia="zh-CN"/>
        </w:rPr>
        <w:t>34</w:t>
      </w:r>
      <w:r>
        <w:t>. 小小球神不好惹</w:t>
      </w:r>
    </w:p>
    <w:p w14:paraId="50D12F5F">
      <w:r>
        <w:rPr>
          <w:rFonts w:hint="eastAsia" w:eastAsia="宋体"/>
          <w:lang w:val="en-US" w:eastAsia="zh-CN"/>
        </w:rPr>
        <w:t>35</w:t>
      </w:r>
      <w:r>
        <w:t>. 念念有词</w:t>
      </w:r>
    </w:p>
    <w:p w14:paraId="5013DAE9">
      <w:r>
        <w:rPr>
          <w:rFonts w:hint="eastAsia" w:eastAsia="宋体"/>
          <w:lang w:val="en-US" w:eastAsia="zh-CN"/>
        </w:rPr>
        <w:t>36</w:t>
      </w:r>
      <w:r>
        <w:t>. 老公请和我恋爱吧</w:t>
      </w:r>
    </w:p>
    <w:p w14:paraId="24249209">
      <w:r>
        <w:rPr>
          <w:rFonts w:hint="eastAsia" w:eastAsia="宋体"/>
          <w:lang w:val="en-US" w:eastAsia="zh-CN"/>
        </w:rPr>
        <w:t>37</w:t>
      </w:r>
      <w:r>
        <w:t>. 金屋藏骄</w:t>
      </w:r>
    </w:p>
    <w:p w14:paraId="5B69D99D">
      <w:r>
        <w:rPr>
          <w:rFonts w:hint="eastAsia" w:eastAsia="宋体"/>
          <w:lang w:val="en-US" w:eastAsia="zh-CN"/>
        </w:rPr>
        <w:t>38</w:t>
      </w:r>
      <w:r>
        <w:t>. 半熟老公</w:t>
      </w:r>
    </w:p>
    <w:p w14:paraId="4BFE9336">
      <w:r>
        <w:rPr>
          <w:rFonts w:hint="eastAsia" w:eastAsia="宋体"/>
          <w:lang w:val="en-US" w:eastAsia="zh-CN"/>
        </w:rPr>
        <w:t>39</w:t>
      </w:r>
      <w:r>
        <w:t>. 朝阳似我</w:t>
      </w:r>
    </w:p>
    <w:p w14:paraId="5A491B21">
      <w:r>
        <w:rPr>
          <w:rFonts w:hint="eastAsia" w:eastAsia="宋体"/>
          <w:lang w:val="en-US" w:eastAsia="zh-CN"/>
        </w:rPr>
        <w:t>40</w:t>
      </w:r>
      <w:r>
        <w:t>. 咬清梨</w:t>
      </w:r>
    </w:p>
    <w:p w14:paraId="6594B1BD">
      <w:r>
        <w:rPr>
          <w:rFonts w:hint="eastAsia" w:eastAsia="宋体"/>
          <w:lang w:val="en-US" w:eastAsia="zh-CN"/>
        </w:rPr>
        <w:t>41</w:t>
      </w:r>
      <w:r>
        <w:t>. 他偏要抢</w:t>
      </w:r>
    </w:p>
    <w:p w14:paraId="22E7170A">
      <w:r>
        <w:rPr>
          <w:rFonts w:hint="eastAsia" w:eastAsia="宋体"/>
          <w:lang w:val="en-US" w:eastAsia="zh-CN"/>
        </w:rPr>
        <w:t>42</w:t>
      </w:r>
      <w:r>
        <w:t>. 深情诱引</w:t>
      </w:r>
    </w:p>
    <w:p w14:paraId="2B5EB8E7">
      <w:r>
        <w:rPr>
          <w:rFonts w:hint="eastAsia" w:eastAsia="宋体"/>
          <w:lang w:val="en-US" w:eastAsia="zh-CN"/>
        </w:rPr>
        <w:t>43</w:t>
      </w:r>
      <w:r>
        <w:t>. 怦然心动五十岁</w:t>
      </w:r>
    </w:p>
    <w:p w14:paraId="649963BC">
      <w:r>
        <w:rPr>
          <w:rFonts w:hint="eastAsia" w:eastAsia="宋体"/>
          <w:lang w:val="en-US" w:eastAsia="zh-CN"/>
        </w:rPr>
        <w:t>44</w:t>
      </w:r>
      <w:r>
        <w:t>. 我靠腹中萌宝成为人间富贵花</w:t>
      </w:r>
    </w:p>
    <w:p w14:paraId="316104D8">
      <w:r>
        <w:rPr>
          <w:rFonts w:hint="eastAsia" w:eastAsia="宋体"/>
          <w:lang w:val="en-US" w:eastAsia="zh-CN"/>
        </w:rPr>
        <w:t>45</w:t>
      </w:r>
      <w:r>
        <w:t>. 驯野</w:t>
      </w:r>
    </w:p>
    <w:p w14:paraId="140A3649">
      <w:r>
        <w:rPr>
          <w:rFonts w:hint="eastAsia" w:eastAsia="宋体"/>
          <w:lang w:val="en-US" w:eastAsia="zh-CN"/>
        </w:rPr>
        <w:t>46</w:t>
      </w:r>
      <w:r>
        <w:t>. 心动还请告诉我</w:t>
      </w:r>
    </w:p>
    <w:p w14:paraId="2822E7F5">
      <w:r>
        <w:rPr>
          <w:rFonts w:hint="eastAsia" w:eastAsia="宋体"/>
          <w:lang w:val="en-US" w:eastAsia="zh-CN"/>
        </w:rPr>
        <w:t>47</w:t>
      </w:r>
      <w:r>
        <w:t>. 傅爷的小青梅又飒又美</w:t>
      </w:r>
    </w:p>
    <w:p w14:paraId="223576E9">
      <w:r>
        <w:rPr>
          <w:rFonts w:hint="eastAsia" w:eastAsia="宋体"/>
          <w:lang w:val="en-US" w:eastAsia="zh-CN"/>
        </w:rPr>
        <w:t>48</w:t>
      </w:r>
      <w:r>
        <w:t>. 偏偏偏爱你</w:t>
      </w:r>
    </w:p>
    <w:p w14:paraId="6F911FAE">
      <w:r>
        <w:rPr>
          <w:rFonts w:hint="eastAsia" w:eastAsia="宋体"/>
          <w:lang w:val="en-US" w:eastAsia="zh-CN"/>
        </w:rPr>
        <w:t>49</w:t>
      </w:r>
      <w:r>
        <w:t>. 人面桃花长相忆</w:t>
      </w:r>
    </w:p>
    <w:p w14:paraId="4C016300">
      <w:r>
        <w:rPr>
          <w:rFonts w:hint="eastAsia" w:eastAsia="宋体"/>
          <w:lang w:val="en-US" w:eastAsia="zh-CN"/>
        </w:rPr>
        <w:t>50</w:t>
      </w:r>
      <w:r>
        <w:t>. 读心老公有点甜</w:t>
      </w:r>
    </w:p>
    <w:p w14:paraId="671A8672">
      <w:r>
        <w:rPr>
          <w:rFonts w:hint="eastAsia" w:eastAsia="宋体"/>
          <w:lang w:val="en-US" w:eastAsia="zh-CN"/>
        </w:rPr>
        <w:t>51</w:t>
      </w:r>
      <w:r>
        <w:t>. 少夫人的乌鸦嘴又显灵了</w:t>
      </w:r>
    </w:p>
    <w:p w14:paraId="720AC005">
      <w:r>
        <w:rPr>
          <w:rFonts w:hint="eastAsia" w:eastAsia="宋体"/>
          <w:lang w:val="en-US" w:eastAsia="zh-CN"/>
        </w:rPr>
        <w:t>52</w:t>
      </w:r>
      <w:r>
        <w:t>. 奶爸萌娃乐翻天</w:t>
      </w:r>
    </w:p>
    <w:p w14:paraId="48419D97">
      <w:r>
        <w:rPr>
          <w:rFonts w:hint="eastAsia" w:eastAsia="宋体"/>
          <w:lang w:val="en-US" w:eastAsia="zh-CN"/>
        </w:rPr>
        <w:t>53</w:t>
      </w:r>
      <w:r>
        <w:t>. 爱上他的心跳</w:t>
      </w:r>
    </w:p>
    <w:p w14:paraId="6FF1DF4B">
      <w:r>
        <w:rPr>
          <w:rFonts w:hint="eastAsia" w:eastAsia="宋体"/>
          <w:lang w:val="en-US" w:eastAsia="zh-CN"/>
        </w:rPr>
        <w:t>54</w:t>
      </w:r>
      <w:r>
        <w:t>. 萌宝驾到：爹地快来接招</w:t>
      </w:r>
    </w:p>
    <w:p w14:paraId="582F05CD">
      <w:r>
        <w:rPr>
          <w:rFonts w:hint="eastAsia" w:eastAsia="宋体"/>
          <w:lang w:val="en-US" w:eastAsia="zh-CN"/>
        </w:rPr>
        <w:t>55</w:t>
      </w:r>
      <w:r>
        <w:t>. 王牌千金掉马了</w:t>
      </w:r>
    </w:p>
    <w:p w14:paraId="01F6F68E">
      <w:r>
        <w:rPr>
          <w:rFonts w:hint="eastAsia" w:eastAsia="宋体"/>
          <w:lang w:val="en-US" w:eastAsia="zh-CN"/>
        </w:rPr>
        <w:t>56</w:t>
      </w:r>
      <w:r>
        <w:t>. 离婚后前夫天天求复合</w:t>
      </w:r>
    </w:p>
    <w:p w14:paraId="392B7827">
      <w:r>
        <w:rPr>
          <w:rFonts w:hint="eastAsia" w:eastAsia="宋体"/>
          <w:lang w:val="en-US" w:eastAsia="zh-CN"/>
        </w:rPr>
        <w:t>57</w:t>
      </w:r>
      <w:r>
        <w:t>. 替嫁娇妻竟是商业大佬</w:t>
      </w:r>
    </w:p>
    <w:p w14:paraId="370207BB">
      <w:r>
        <w:rPr>
          <w:rFonts w:hint="eastAsia" w:eastAsia="宋体"/>
          <w:lang w:val="en-US" w:eastAsia="zh-CN"/>
        </w:rPr>
        <w:t>58</w:t>
      </w:r>
      <w:r>
        <w:t>. 闪婚后，豪门老公的马甲藏不住了</w:t>
      </w:r>
    </w:p>
    <w:p w14:paraId="7FB95141">
      <w:r>
        <w:rPr>
          <w:rFonts w:hint="eastAsia" w:eastAsia="宋体"/>
          <w:lang w:val="en-US" w:eastAsia="zh-CN"/>
        </w:rPr>
        <w:t>59</w:t>
      </w:r>
      <w:r>
        <w:t>. 夫人你马甲又掉了</w:t>
      </w:r>
    </w:p>
    <w:p w14:paraId="301A0ECF">
      <w:r>
        <w:rPr>
          <w:rFonts w:hint="eastAsia" w:eastAsia="宋体"/>
          <w:lang w:val="en-US" w:eastAsia="zh-CN"/>
        </w:rPr>
        <w:t>60</w:t>
      </w:r>
      <w:r>
        <w:t>. 总裁的替身前妻</w:t>
      </w:r>
    </w:p>
    <w:p w14:paraId="796C4BF5">
      <w:r>
        <w:rPr>
          <w:rFonts w:hint="eastAsia" w:eastAsia="宋体"/>
          <w:lang w:val="en-US" w:eastAsia="zh-CN"/>
        </w:rPr>
        <w:t>61</w:t>
      </w:r>
      <w:r>
        <w:t>. 妈咪快跑：爹地追来了</w:t>
      </w:r>
    </w:p>
    <w:p w14:paraId="19BC8EEA">
      <w:r>
        <w:rPr>
          <w:rFonts w:hint="eastAsia" w:eastAsia="宋体"/>
          <w:lang w:val="en-US" w:eastAsia="zh-CN"/>
        </w:rPr>
        <w:t>62</w:t>
      </w:r>
      <w:r>
        <w:t>. 先婚后爱：陆总的挚爱甜妻</w:t>
      </w:r>
    </w:p>
    <w:p w14:paraId="36FE2FAA">
      <w:r>
        <w:rPr>
          <w:rFonts w:hint="eastAsia" w:eastAsia="宋体"/>
          <w:lang w:val="en-US" w:eastAsia="zh-CN"/>
        </w:rPr>
        <w:t>63</w:t>
      </w:r>
      <w:r>
        <w:t>. 偏偏喜欢你</w:t>
      </w:r>
    </w:p>
    <w:p w14:paraId="2AD9CB69">
      <w:r>
        <w:rPr>
          <w:rFonts w:hint="eastAsia" w:eastAsia="宋体"/>
          <w:lang w:val="en-US" w:eastAsia="zh-CN"/>
        </w:rPr>
        <w:t>64</w:t>
      </w:r>
      <w:r>
        <w:t>. 你是我的荣耀</w:t>
      </w:r>
    </w:p>
    <w:p w14:paraId="1F0486DD">
      <w:r>
        <w:rPr>
          <w:rFonts w:hint="eastAsia" w:eastAsia="宋体"/>
          <w:lang w:val="en-US" w:eastAsia="zh-CN"/>
        </w:rPr>
        <w:t>65</w:t>
      </w:r>
      <w:r>
        <w:t>. 闪婚总裁蜜恋宠妻</w:t>
      </w:r>
    </w:p>
    <w:p w14:paraId="4D666BD6">
      <w:r>
        <w:rPr>
          <w:rFonts w:hint="eastAsia" w:eastAsia="宋体"/>
          <w:lang w:val="en-US" w:eastAsia="zh-CN"/>
        </w:rPr>
        <w:t>66</w:t>
      </w:r>
      <w:r>
        <w:t>. 大叔宠我如命</w:t>
      </w:r>
    </w:p>
    <w:p w14:paraId="2B495363">
      <w:r>
        <w:rPr>
          <w:rFonts w:hint="eastAsia" w:eastAsia="宋体"/>
          <w:lang w:val="en-US" w:eastAsia="zh-CN"/>
        </w:rPr>
        <w:t>67</w:t>
      </w:r>
      <w:r>
        <w:t>. 前妻归来：总裁追妻火葬场</w:t>
      </w:r>
    </w:p>
    <w:p w14:paraId="4D07F501">
      <w:r>
        <w:rPr>
          <w:rFonts w:hint="eastAsia" w:eastAsia="宋体"/>
          <w:lang w:val="en-US" w:eastAsia="zh-CN"/>
        </w:rPr>
        <w:t>68</w:t>
      </w:r>
      <w:r>
        <w:t>. 重生之豪门千金归位</w:t>
      </w:r>
    </w:p>
    <w:p w14:paraId="6B58ACF5">
      <w:r>
        <w:rPr>
          <w:rFonts w:hint="eastAsia" w:eastAsia="宋体"/>
          <w:lang w:val="en-US" w:eastAsia="zh-CN"/>
        </w:rPr>
        <w:t>69</w:t>
      </w:r>
      <w:r>
        <w:t>. 她的反击</w:t>
      </w:r>
    </w:p>
    <w:p w14:paraId="3EED72BD">
      <w:r>
        <w:rPr>
          <w:rFonts w:hint="eastAsia" w:eastAsia="宋体"/>
          <w:lang w:val="en-US" w:eastAsia="zh-CN"/>
        </w:rPr>
        <w:t>70</w:t>
      </w:r>
      <w:r>
        <w:t>. 错爱成婚：陆少的甜心秘书</w:t>
      </w:r>
    </w:p>
    <w:p w14:paraId="0316C5C3">
      <w:r>
        <w:rPr>
          <w:rFonts w:hint="eastAsia" w:eastAsia="宋体"/>
          <w:lang w:val="en-US" w:eastAsia="zh-CN"/>
        </w:rPr>
        <w:t>71</w:t>
      </w:r>
      <w:r>
        <w:t>. 隐婚总裁的亿万甜妻</w:t>
      </w:r>
    </w:p>
    <w:p w14:paraId="60984BE5">
      <w:r>
        <w:rPr>
          <w:rFonts w:hint="eastAsia" w:eastAsia="宋体"/>
          <w:lang w:val="en-US" w:eastAsia="zh-CN"/>
        </w:rPr>
        <w:t>72</w:t>
      </w:r>
      <w:r>
        <w:t>. 闪婚后发现老公是隐藏富豪</w:t>
      </w:r>
    </w:p>
    <w:p w14:paraId="4C6F81DD">
      <w:r>
        <w:rPr>
          <w:rFonts w:hint="eastAsia" w:eastAsia="宋体"/>
          <w:lang w:val="en-US" w:eastAsia="zh-CN"/>
        </w:rPr>
        <w:t>73</w:t>
      </w:r>
      <w:r>
        <w:t>. 重生：回到离婚当天</w:t>
      </w:r>
    </w:p>
    <w:p w14:paraId="249BDE94">
      <w:r>
        <w:rPr>
          <w:rFonts w:hint="eastAsia" w:eastAsia="宋体"/>
          <w:lang w:val="en-US" w:eastAsia="zh-CN"/>
        </w:rPr>
        <w:t>74</w:t>
      </w:r>
      <w:r>
        <w:t>. 大小姐的复仇计划</w:t>
      </w:r>
    </w:p>
    <w:p w14:paraId="4DD30088">
      <w:r>
        <w:rPr>
          <w:rFonts w:hint="eastAsia" w:eastAsia="宋体"/>
          <w:lang w:val="en-US" w:eastAsia="zh-CN"/>
        </w:rPr>
        <w:t>75</w:t>
      </w:r>
      <w:r>
        <w:t>. 霸总的白月光</w:t>
      </w:r>
    </w:p>
    <w:p w14:paraId="41714C61">
      <w:r>
        <w:rPr>
          <w:rFonts w:hint="eastAsia" w:eastAsia="宋体"/>
          <w:lang w:val="en-US" w:eastAsia="zh-CN"/>
        </w:rPr>
        <w:t>76</w:t>
      </w:r>
      <w:r>
        <w:t>. 妻子的反击：渣男净身出户</w:t>
      </w:r>
    </w:p>
    <w:p w14:paraId="16073793">
      <w:r>
        <w:rPr>
          <w:rFonts w:hint="eastAsia" w:eastAsia="宋体"/>
          <w:lang w:val="en-US" w:eastAsia="zh-CN"/>
        </w:rPr>
        <w:t>77</w:t>
      </w:r>
      <w:r>
        <w:t>. 闪婚总裁契约妻</w:t>
      </w:r>
    </w:p>
    <w:p w14:paraId="6B8D439A">
      <w:r>
        <w:rPr>
          <w:rFonts w:hint="eastAsia" w:eastAsia="宋体"/>
          <w:lang w:val="en-US" w:eastAsia="zh-CN"/>
        </w:rPr>
        <w:t>78</w:t>
      </w:r>
      <w:r>
        <w:t>. 被渣后我成了亿万总裁</w:t>
      </w:r>
    </w:p>
    <w:p w14:paraId="53F87DAB">
      <w:r>
        <w:rPr>
          <w:rFonts w:hint="eastAsia" w:eastAsia="宋体"/>
          <w:lang w:val="en-US" w:eastAsia="zh-CN"/>
        </w:rPr>
        <w:t>79</w:t>
      </w:r>
      <w:r>
        <w:t>. 梦里花落知多少</w:t>
      </w:r>
    </w:p>
    <w:p w14:paraId="0CB5EEB3">
      <w:r>
        <w:rPr>
          <w:rFonts w:hint="eastAsia" w:eastAsia="宋体"/>
          <w:lang w:val="en-US" w:eastAsia="zh-CN"/>
        </w:rPr>
        <w:t>80</w:t>
      </w:r>
      <w:r>
        <w:t>. 逆光涅槃</w:t>
      </w:r>
    </w:p>
    <w:p w14:paraId="1C3D8CA2">
      <w:r>
        <w:rPr>
          <w:rFonts w:hint="eastAsia" w:eastAsia="宋体"/>
          <w:lang w:val="en-US" w:eastAsia="zh-CN"/>
        </w:rPr>
        <w:t>81</w:t>
      </w:r>
      <w:r>
        <w:t>. 盛不盛开，花都是花</w:t>
      </w:r>
    </w:p>
    <w:p w14:paraId="1083E2A4">
      <w:r>
        <w:rPr>
          <w:rFonts w:hint="eastAsia" w:eastAsia="宋体"/>
          <w:lang w:val="en-US" w:eastAsia="zh-CN"/>
        </w:rPr>
        <w:t>82</w:t>
      </w:r>
      <w:r>
        <w:t>. 奶爸的都市逆袭之旅</w:t>
      </w:r>
    </w:p>
    <w:p w14:paraId="56E2E3A9">
      <w:r>
        <w:rPr>
          <w:rFonts w:hint="eastAsia" w:eastAsia="宋体"/>
          <w:lang w:val="en-US" w:eastAsia="zh-CN"/>
        </w:rPr>
        <w:t>83</w:t>
      </w:r>
      <w:r>
        <w:t>. 玫瑰藏于盛夏</w:t>
      </w:r>
    </w:p>
    <w:p w14:paraId="14719BA0">
      <w:r>
        <w:rPr>
          <w:rFonts w:hint="eastAsia" w:eastAsia="宋体"/>
          <w:lang w:val="en-US" w:eastAsia="zh-CN"/>
        </w:rPr>
        <w:t>84</w:t>
      </w:r>
      <w:r>
        <w:t>. 太阳的背面</w:t>
      </w:r>
    </w:p>
    <w:p w14:paraId="54EC0F4D">
      <w:r>
        <w:rPr>
          <w:rFonts w:hint="eastAsia" w:eastAsia="宋体"/>
          <w:lang w:val="en-US" w:eastAsia="zh-CN"/>
        </w:rPr>
        <w:t>85</w:t>
      </w:r>
      <w:r>
        <w:t>. 爱你不逢时</w:t>
      </w:r>
    </w:p>
    <w:p w14:paraId="6E625B8F">
      <w:r>
        <w:rPr>
          <w:rFonts w:hint="eastAsia" w:eastAsia="宋体"/>
          <w:lang w:val="en-US" w:eastAsia="zh-CN"/>
        </w:rPr>
        <w:t>86</w:t>
      </w:r>
      <w:r>
        <w:t>. 那年我们再相逢</w:t>
      </w:r>
    </w:p>
    <w:p w14:paraId="3C1B93C8">
      <w:r>
        <w:rPr>
          <w:rFonts w:hint="eastAsia" w:eastAsia="宋体"/>
          <w:lang w:val="en-US" w:eastAsia="zh-CN"/>
        </w:rPr>
        <w:t>87</w:t>
      </w:r>
      <w:r>
        <w:t>. 让她降落</w:t>
      </w:r>
    </w:p>
    <w:p w14:paraId="4756430D">
      <w:r>
        <w:rPr>
          <w:rFonts w:hint="eastAsia" w:eastAsia="宋体"/>
          <w:lang w:val="en-US" w:eastAsia="zh-CN"/>
        </w:rPr>
        <w:t>88</w:t>
      </w:r>
      <w:r>
        <w:t>. 离婚后我成了首富千金</w:t>
      </w:r>
    </w:p>
    <w:p w14:paraId="5806BDCC">
      <w:r>
        <w:rPr>
          <w:rFonts w:hint="eastAsia" w:eastAsia="宋体"/>
          <w:lang w:val="en-US" w:eastAsia="zh-CN"/>
        </w:rPr>
        <w:t>89</w:t>
      </w:r>
      <w:r>
        <w:t>. 未婚妻的秘密</w:t>
      </w:r>
    </w:p>
    <w:p w14:paraId="08F3F238">
      <w:r>
        <w:rPr>
          <w:rFonts w:hint="eastAsia" w:eastAsia="宋体"/>
          <w:lang w:val="en-US" w:eastAsia="zh-CN"/>
        </w:rPr>
        <w:t>90</w:t>
      </w:r>
      <w:r>
        <w:t>. 闪婚老公是千亿总裁</w:t>
      </w:r>
    </w:p>
    <w:p w14:paraId="36F89FB7">
      <w:r>
        <w:rPr>
          <w:rFonts w:hint="eastAsia" w:eastAsia="宋体"/>
          <w:lang w:val="en-US" w:eastAsia="zh-CN"/>
        </w:rPr>
        <w:t>91</w:t>
      </w:r>
      <w:r>
        <w:t>. 大叔别跑：小娇妻带球跑</w:t>
      </w:r>
    </w:p>
    <w:p w14:paraId="594A8E8B">
      <w:r>
        <w:rPr>
          <w:rFonts w:hint="eastAsia" w:eastAsia="宋体"/>
          <w:lang w:val="en-US" w:eastAsia="zh-CN"/>
        </w:rPr>
        <w:t>92</w:t>
      </w:r>
      <w:r>
        <w:t>. 全城通缉：总裁的落跑甜妻</w:t>
      </w:r>
    </w:p>
    <w:p w14:paraId="1319D68C">
      <w:r>
        <w:rPr>
          <w:rFonts w:hint="eastAsia" w:eastAsia="宋体"/>
          <w:lang w:val="en-US" w:eastAsia="zh-CN"/>
        </w:rPr>
        <w:t>93</w:t>
      </w:r>
      <w:r>
        <w:t>. 夫人马甲遍布全球</w:t>
      </w:r>
    </w:p>
    <w:p w14:paraId="3B07E40F">
      <w:r>
        <w:rPr>
          <w:rFonts w:hint="eastAsia" w:eastAsia="宋体"/>
          <w:lang w:val="en-US" w:eastAsia="zh-CN"/>
        </w:rPr>
        <w:t>94</w:t>
      </w:r>
      <w:r>
        <w:t>. 重生嫡女不好惹</w:t>
      </w:r>
    </w:p>
    <w:p w14:paraId="66EADE32">
      <w:r>
        <w:rPr>
          <w:rFonts w:hint="eastAsia" w:eastAsia="宋体"/>
          <w:lang w:val="en-US" w:eastAsia="zh-CN"/>
        </w:rPr>
        <w:t>95</w:t>
      </w:r>
      <w:r>
        <w:t>. 替身新娘：总裁别太宠</w:t>
      </w:r>
    </w:p>
    <w:p w14:paraId="7ADFED80">
      <w:r>
        <w:rPr>
          <w:rFonts w:hint="eastAsia" w:eastAsia="宋体"/>
          <w:lang w:val="en-US" w:eastAsia="zh-CN"/>
        </w:rPr>
        <w:t>96</w:t>
      </w:r>
      <w:r>
        <w:t>. 隐婚后他对我动了心</w:t>
      </w:r>
    </w:p>
    <w:p w14:paraId="0B7991E8">
      <w:r>
        <w:rPr>
          <w:rFonts w:hint="eastAsia" w:eastAsia="宋体"/>
          <w:lang w:val="en-US" w:eastAsia="zh-CN"/>
        </w:rPr>
        <w:t>97</w:t>
      </w:r>
      <w:r>
        <w:t>. 国民老公的宠妻日常</w:t>
      </w:r>
    </w:p>
    <w:p w14:paraId="12CB0F6C">
      <w:r>
        <w:rPr>
          <w:rFonts w:hint="eastAsia" w:eastAsia="宋体"/>
          <w:lang w:val="en-US" w:eastAsia="zh-CN"/>
        </w:rPr>
        <w:t>98</w:t>
      </w:r>
      <w:r>
        <w:t>. 千金归来之重生复仇</w:t>
      </w:r>
    </w:p>
    <w:p w14:paraId="2E011062">
      <w:r>
        <w:rPr>
          <w:rFonts w:hint="eastAsia" w:eastAsia="宋体"/>
          <w:lang w:val="en-US" w:eastAsia="zh-CN"/>
        </w:rPr>
        <w:t>99</w:t>
      </w:r>
      <w:r>
        <w:t>. 爱你如初见</w:t>
      </w:r>
    </w:p>
    <w:p w14:paraId="0A75AFFE">
      <w:r>
        <w:rPr>
          <w:rFonts w:hint="eastAsia" w:eastAsia="宋体"/>
          <w:lang w:val="en-US" w:eastAsia="zh-CN"/>
        </w:rPr>
        <w:t>100</w:t>
      </w:r>
      <w:bookmarkStart w:id="0" w:name="_GoBack"/>
      <w:bookmarkEnd w:id="0"/>
      <w:r>
        <w:t>. 我的契约老公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A93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895</Words>
  <Characters>1074</Characters>
  <Lines>0</Lines>
  <Paragraphs>0</Paragraphs>
  <TotalTime>5</TotalTime>
  <ScaleCrop>false</ScaleCrop>
  <LinksUpToDate>false</LinksUpToDate>
  <CharactersWithSpaces>1179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镭</cp:lastModifiedBy>
  <dcterms:modified xsi:type="dcterms:W3CDTF">2026-06-09T07:57:08Z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eyJoZGlkIjoiOWQxNDYwYWM5NDIwZTBkYWNhYzhjMDkyMjcyODE3YTkiLCJ1c2VySWQiOiIxMTY5MzkzMzI1In0=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3EA7881F66B0405685CF1BC01A758575_12</vt:lpwstr>
  </property>
</Properties>
</file>